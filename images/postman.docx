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2C680">
      <w:pPr>
        <w:rPr>
          <w:rFonts w:hint="default"/>
          <w:lang w:val="vi-VN"/>
        </w:rPr>
      </w:pPr>
      <w:r>
        <w:rPr>
          <w:rFonts w:hint="default"/>
          <w:lang w:val="vi-VN"/>
        </w:rPr>
        <w:t>Overview</w:t>
      </w:r>
      <w:bookmarkStart w:id="0" w:name="_GoBack"/>
      <w:bookmarkEnd w:id="0"/>
    </w:p>
    <w:p w14:paraId="43589C3B">
      <w:r>
        <w:drawing>
          <wp:inline distT="0" distB="0" distL="114300" distR="114300">
            <wp:extent cx="5260340" cy="2537460"/>
            <wp:effectExtent l="0" t="0" r="1270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BC5D">
      <w:pPr>
        <w:rPr>
          <w:rFonts w:hint="default"/>
          <w:lang w:val="vi-VN"/>
        </w:rPr>
      </w:pPr>
      <w:r>
        <w:rPr>
          <w:rFonts w:hint="default"/>
          <w:lang w:val="vi-VN"/>
        </w:rPr>
        <w:t>GET</w:t>
      </w:r>
    </w:p>
    <w:p w14:paraId="0E41354C">
      <w:r>
        <w:drawing>
          <wp:inline distT="0" distB="0" distL="114300" distR="114300">
            <wp:extent cx="5268595" cy="498919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6D77">
      <w:r>
        <w:drawing>
          <wp:inline distT="0" distB="0" distL="114300" distR="114300">
            <wp:extent cx="5274310" cy="5073015"/>
            <wp:effectExtent l="0" t="0" r="139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108F">
      <w:pPr>
        <w:rPr>
          <w:rFonts w:hint="default"/>
          <w:lang w:val="vi-VN"/>
        </w:rPr>
      </w:pPr>
    </w:p>
    <w:p w14:paraId="4388EFE5">
      <w:pPr>
        <w:rPr>
          <w:rFonts w:hint="default"/>
          <w:lang w:val="vi-VN"/>
        </w:rPr>
      </w:pPr>
    </w:p>
    <w:p w14:paraId="478B71F6">
      <w:pPr>
        <w:rPr>
          <w:rFonts w:hint="default"/>
          <w:lang w:val="vi-VN"/>
        </w:rPr>
      </w:pPr>
    </w:p>
    <w:p w14:paraId="79C31995">
      <w:pPr>
        <w:rPr>
          <w:rFonts w:hint="default"/>
          <w:lang w:val="vi-VN"/>
        </w:rPr>
      </w:pPr>
    </w:p>
    <w:p w14:paraId="2D7F42CA">
      <w:pPr>
        <w:rPr>
          <w:rFonts w:hint="default"/>
          <w:lang w:val="vi-VN"/>
        </w:rPr>
      </w:pPr>
    </w:p>
    <w:p w14:paraId="56BFB64C">
      <w:pPr>
        <w:rPr>
          <w:rFonts w:hint="default"/>
          <w:lang w:val="vi-VN"/>
        </w:rPr>
      </w:pPr>
    </w:p>
    <w:p w14:paraId="5020083F">
      <w:pPr>
        <w:rPr>
          <w:rFonts w:hint="default"/>
          <w:lang w:val="vi-VN"/>
        </w:rPr>
      </w:pPr>
    </w:p>
    <w:p w14:paraId="3FC22A1A">
      <w:pPr>
        <w:rPr>
          <w:rFonts w:hint="default"/>
          <w:lang w:val="vi-VN"/>
        </w:rPr>
      </w:pPr>
    </w:p>
    <w:p w14:paraId="2F197DD6">
      <w:pPr>
        <w:rPr>
          <w:rFonts w:hint="default"/>
          <w:lang w:val="vi-VN"/>
        </w:rPr>
      </w:pPr>
    </w:p>
    <w:p w14:paraId="2A4FC037">
      <w:pPr>
        <w:rPr>
          <w:rFonts w:hint="default"/>
          <w:lang w:val="vi-VN"/>
        </w:rPr>
      </w:pPr>
    </w:p>
    <w:p w14:paraId="1D05EBA5">
      <w:pPr>
        <w:rPr>
          <w:rFonts w:hint="default"/>
          <w:lang w:val="vi-VN"/>
        </w:rPr>
      </w:pPr>
    </w:p>
    <w:p w14:paraId="5E70E375">
      <w:pPr>
        <w:rPr>
          <w:rFonts w:hint="default"/>
          <w:lang w:val="vi-VN"/>
        </w:rPr>
      </w:pPr>
    </w:p>
    <w:p w14:paraId="3C8B83CF">
      <w:pPr>
        <w:rPr>
          <w:rFonts w:hint="default"/>
          <w:lang w:val="vi-VN"/>
        </w:rPr>
      </w:pPr>
    </w:p>
    <w:p w14:paraId="52AF65E4">
      <w:pPr>
        <w:rPr>
          <w:rFonts w:hint="default"/>
          <w:lang w:val="vi-VN"/>
        </w:rPr>
      </w:pPr>
    </w:p>
    <w:p w14:paraId="6F4CFA9C">
      <w:pPr>
        <w:rPr>
          <w:rFonts w:hint="default"/>
          <w:lang w:val="vi-VN"/>
        </w:rPr>
      </w:pPr>
    </w:p>
    <w:p w14:paraId="2C647834">
      <w:pPr>
        <w:rPr>
          <w:rFonts w:hint="default"/>
          <w:lang w:val="vi-VN"/>
        </w:rPr>
      </w:pPr>
    </w:p>
    <w:p w14:paraId="65C0855C">
      <w:pPr>
        <w:rPr>
          <w:rFonts w:hint="default"/>
          <w:lang w:val="vi-VN"/>
        </w:rPr>
      </w:pPr>
    </w:p>
    <w:p w14:paraId="4B67AC6F">
      <w:pPr>
        <w:rPr>
          <w:rFonts w:hint="default"/>
          <w:lang w:val="vi-VN"/>
        </w:rPr>
      </w:pPr>
      <w:r>
        <w:rPr>
          <w:rFonts w:hint="default"/>
          <w:lang w:val="vi-VN"/>
        </w:rPr>
        <w:t>POST</w:t>
      </w:r>
    </w:p>
    <w:p w14:paraId="7158F65C">
      <w:r>
        <w:drawing>
          <wp:inline distT="0" distB="0" distL="114300" distR="114300">
            <wp:extent cx="5272405" cy="5034280"/>
            <wp:effectExtent l="0" t="0" r="63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6413">
      <w:pPr>
        <w:rPr>
          <w:rFonts w:hint="default"/>
          <w:lang w:val="vi-VN"/>
        </w:rPr>
      </w:pPr>
      <w:r>
        <w:rPr>
          <w:rFonts w:hint="default"/>
          <w:lang w:val="vi-VN"/>
        </w:rPr>
        <w:t>PUT</w:t>
      </w:r>
    </w:p>
    <w:p w14:paraId="6F457F9E">
      <w:r>
        <w:drawing>
          <wp:inline distT="0" distB="0" distL="114300" distR="114300">
            <wp:extent cx="5274310" cy="5054600"/>
            <wp:effectExtent l="0" t="0" r="139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2C73">
      <w:pPr>
        <w:rPr>
          <w:rFonts w:hint="default"/>
          <w:lang w:val="vi-VN"/>
        </w:rPr>
      </w:pPr>
      <w:r>
        <w:rPr>
          <w:rFonts w:hint="default"/>
          <w:lang w:val="vi-VN"/>
        </w:rPr>
        <w:t>DELETE</w:t>
      </w:r>
    </w:p>
    <w:p w14:paraId="183FF1B4">
      <w:r>
        <w:drawing>
          <wp:inline distT="0" distB="0" distL="114300" distR="114300">
            <wp:extent cx="5269865" cy="4892675"/>
            <wp:effectExtent l="0" t="0" r="317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6D57">
      <w:pPr>
        <w:rPr>
          <w:rFonts w:hint="default"/>
          <w:lang w:val="vi-VN"/>
        </w:rPr>
      </w:pPr>
      <w:r>
        <w:rPr>
          <w:rFonts w:hint="default"/>
          <w:lang w:val="vi-VN"/>
        </w:rPr>
        <w:t>TEST API</w:t>
      </w:r>
    </w:p>
    <w:p w14:paraId="0FD5EE47">
      <w:r>
        <w:drawing>
          <wp:inline distT="0" distB="0" distL="114300" distR="114300">
            <wp:extent cx="5268595" cy="5073015"/>
            <wp:effectExtent l="0" t="0" r="444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6BC1"/>
    <w:p w14:paraId="739517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API Thời tiết </w:t>
      </w:r>
    </w:p>
    <w:p w14:paraId="7A0ED5F9">
      <w:pPr>
        <w:rPr>
          <w:rFonts w:hint="default"/>
          <w:lang w:val="vi-VN"/>
        </w:rPr>
      </w:pPr>
      <w:r>
        <w:drawing>
          <wp:inline distT="0" distB="0" distL="114300" distR="114300">
            <wp:extent cx="5273040" cy="5095240"/>
            <wp:effectExtent l="0" t="0" r="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F8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12A5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6DE8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6C09C2"/>
    <w:rsid w:val="62AD21CE"/>
    <w:rsid w:val="74212A59"/>
    <w:rsid w:val="7934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sz w:val="26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  <w:jc w:val="center"/>
      <w:outlineLvl w:val="0"/>
    </w:pPr>
    <w:rPr>
      <w:rFonts w:ascii="Times New Roman" w:hAnsi="Times New Roman" w:eastAsia="Arial" w:cs="Arial"/>
      <w:b/>
      <w:sz w:val="32"/>
      <w:szCs w:val="40"/>
      <w:lang w:val="vi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360" w:after="120"/>
      <w:outlineLvl w:val="1"/>
    </w:pPr>
    <w:rPr>
      <w:rFonts w:ascii="Times New Roman" w:hAnsi="Times New Roman" w:eastAsia="Arial" w:cs="Arial"/>
      <w:b/>
      <w:sz w:val="26"/>
      <w:szCs w:val="32"/>
      <w:lang w:val="vi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pageBreakBefore w:val="0"/>
      <w:spacing w:before="320" w:after="80"/>
      <w:outlineLvl w:val="2"/>
    </w:pPr>
    <w:rPr>
      <w:rFonts w:ascii="Times New Roman" w:hAnsi="Times New Roman" w:eastAsia="Arial" w:cs="Arial"/>
      <w:b/>
      <w:color w:val="434343"/>
      <w:sz w:val="26"/>
      <w:szCs w:val="28"/>
      <w:lang w:val="vi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2026-10-07T03:21:00Z</dcterms:created>
  <dc:creator>Linh Nguyen Thi Nhat</dc:creator>
  <cp:lastModifiedBy>Linh Nguyen Thi Nhat</cp:lastModifiedBy>
  <dcterms:modified xsi:type="dcterms:W3CDTF">2026-10-07T03:52:49Z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D9C79D86A83B4FAA9A96EC75557AEF7B_11</vt:lpwstr>
  </property>
  <property fmtid="{D5CDD505-2E9C-101B-9397-08002B2CF9AE}" pid="4" name="KSOTemplateDocerSaveRecord">
    <vt:lpwstr>eyJoZGlkIjoiZTE0N2VmYTA2ZGIwMmRlYjM1YzQxOWQ2MzMzMzQ4ZDYiLCJ1c2VySWQiOiIxMzkyMTcyMTk4Mzk3In0=</vt:lpwstr>
  </property>
</Properties>
</file>